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2396B">
      <w:pPr>
        <w:pStyle w:val="85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HCMKS26CNTT1_Nhập môn Công Nghệ Thông Tin_Session02_BTVN07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Phần 1: Phân tích vấn đề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- Poster Phim Hài.jpg: Có khoảng trắng và dùng tiếng Việt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 xml:space="preserve">- Avengers_end_game_final_2.PNG: Không thống nhất cách viết hoa 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- LậtMặt6-Bảnchuẩn.jpeg: Sử dụng tiếng Việt và cách viết hoa không thống nhất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- icon tài khoản.SVG: Có khoảng trắng và dùng tiếng Việt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Phần 2: Hoàn thiện bài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-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Sửa lại: + poster-phim-hai.jpg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                + avengers_end_game_final_2.png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                + lat-mat-6-ban-chuan.jpg</w:t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  <w:vertAlign w:val="baseline"/>
        </w:rPr>
        <w:t>                + icon-tai-khoản.svg</w:t>
      </w:r>
    </w:p>
    <w:p w14:paraId="03F108A1"/>
    <w:p w14:paraId="576C6F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073D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E3B69"/>
    <w:rsid w:val="4A90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Aptos Display" w:asciiTheme="minorHAnsi" w:hAnsiTheme="minorHAnsi" w:eastAsiaTheme="minorEastAsia"/>
      <w:kern w:val="0"/>
      <w:sz w:val="28"/>
      <w:szCs w:val="28"/>
      <w:lang w:val="vi-VN" w:eastAsia="vi-V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405</Characters>
  <Lines>0</Lines>
  <Paragraphs>0</Paragraphs>
  <TotalTime>0</TotalTime>
  <ScaleCrop>false</ScaleCrop>
  <LinksUpToDate>false</LinksUpToDate>
  <CharactersWithSpaces>514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2026-10-03T04:34:00Z</dcterms:created>
  <dc:creator>30 Phú Thịnh 10A1</dc:creator>
  <cp:lastModifiedBy>30 Phú Thịnh 10A1</cp:lastModifiedBy>
  <dcterms:modified xsi:type="dcterms:W3CDTF">2026-10-03T04:35:42Z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2FD925FF2F644D31A43AD4C1BE60365E_11</vt:lpwstr>
  </property>
  <property fmtid="{D5CDD505-2E9C-101B-9397-08002B2CF9AE}" pid="4" name="KSOTemplateDocerSaveRecord">
    <vt:lpwstr>eyJoZGlkIjoiNTM5MDRiNGZiZDliNGZhOWMzMjZmMmZkZmM0YmYxYjYiLCJ1c2VySWQiOiIxMzkyMDM4ODMyMTIyIn0=</vt:lpwstr>
  </property>
</Properties>
</file>